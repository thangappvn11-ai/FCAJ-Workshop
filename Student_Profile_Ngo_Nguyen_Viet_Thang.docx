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81E83">
      <w:pPr>
        <w:pStyle w:val="2"/>
      </w:pPr>
      <w:r>
        <w:t>Internship Report - Student Profile</w:t>
      </w:r>
    </w:p>
    <w:p w14:paraId="71DACB26">
      <w:r>
        <w:rPr>
          <w:b/>
        </w:rPr>
        <w:t xml:space="preserve">Full Name: </w:t>
      </w:r>
      <w:r>
        <w:t>Ngô Nguyễn Việt Thắng</w:t>
      </w:r>
    </w:p>
    <w:p w14:paraId="531FE770">
      <w:r>
        <w:rPr>
          <w:b/>
        </w:rPr>
        <w:t xml:space="preserve">Phone Number: </w:t>
      </w:r>
      <w:r>
        <w:t>0839007873</w:t>
      </w:r>
    </w:p>
    <w:p w14:paraId="754FBF23">
      <w:r>
        <w:rPr>
          <w:b/>
        </w:rPr>
        <w:t xml:space="preserve">Email: </w:t>
      </w:r>
      <w:r>
        <w:t>thangappvn11@gmail.com</w:t>
      </w:r>
    </w:p>
    <w:p w14:paraId="67152E15">
      <w:r>
        <w:rPr>
          <w:b/>
        </w:rPr>
        <w:t xml:space="preserve">University: </w:t>
      </w:r>
      <w:r>
        <w:t>Ho Chi Minh City University of Technology</w:t>
      </w:r>
    </w:p>
    <w:p w14:paraId="17C98E6B">
      <w:r>
        <w:rPr>
          <w:b/>
        </w:rPr>
        <w:t xml:space="preserve">Major: </w:t>
      </w:r>
      <w:r>
        <w:t>Information Technology</w:t>
      </w:r>
    </w:p>
    <w:p w14:paraId="49D794A5">
      <w:r>
        <w:rPr>
          <w:b/>
        </w:rPr>
        <w:t xml:space="preserve">Class: </w:t>
      </w:r>
      <w:r>
        <w:t>22DTHA2</w:t>
      </w:r>
    </w:p>
    <w:p w14:paraId="019B3D76">
      <w:r>
        <w:rPr>
          <w:b/>
        </w:rPr>
        <w:t xml:space="preserve">Internship Company: </w:t>
      </w:r>
      <w:r>
        <w:t>Amazon Web Services Viet Nam Company Limited</w:t>
      </w:r>
    </w:p>
    <w:p w14:paraId="2F8B3B5E">
      <w:r>
        <w:rPr>
          <w:b/>
        </w:rPr>
        <w:t xml:space="preserve">Internship Position: </w:t>
      </w:r>
      <w:r>
        <w:t>Workforce Bootcamp - First Cloud AI Journey</w:t>
      </w:r>
    </w:p>
    <w:p w14:paraId="2E8813F2">
      <w:r>
        <w:rPr>
          <w:b/>
        </w:rPr>
        <w:t xml:space="preserve">Internship Duration: </w:t>
      </w:r>
      <w:r>
        <w:t xml:space="preserve">From </w:t>
      </w:r>
      <w:r>
        <w:rPr>
          <w:rFonts w:hint="default"/>
          <w:lang w:val="en-US"/>
        </w:rPr>
        <w:t>17</w:t>
      </w:r>
      <w:r>
        <w:t>/0</w:t>
      </w:r>
      <w:r>
        <w:rPr>
          <w:rFonts w:hint="default"/>
          <w:lang w:val="en-US"/>
        </w:rPr>
        <w:t>4</w:t>
      </w:r>
      <w:r>
        <w:t xml:space="preserve">/2026 to </w:t>
      </w:r>
      <w:r>
        <w:rPr>
          <w:rFonts w:hint="default"/>
          <w:lang w:val="en-US"/>
        </w:rPr>
        <w:t>30</w:t>
      </w:r>
      <w:bookmarkStart w:id="0" w:name="_GoBack"/>
      <w:bookmarkEnd w:id="0"/>
      <w:r>
        <w:t>/07/2026</w:t>
      </w:r>
    </w:p>
    <w:p w14:paraId="1ACBD7E1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016885" cy="3782695"/>
            <wp:effectExtent l="0" t="0" r="5715" b="1905"/>
            <wp:docPr id="1" name="Picture 1" descr="cv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v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688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0FA1"/>
    <w:rsid w:val="0015074B"/>
    <w:rsid w:val="0029639D"/>
    <w:rsid w:val="00326F90"/>
    <w:rsid w:val="00AA1D8D"/>
    <w:rsid w:val="00B47730"/>
    <w:rsid w:val="00CB0664"/>
    <w:rsid w:val="00FC693F"/>
    <w:rsid w:val="0D38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351</Characters>
  <Lines>0</Lines>
  <Paragraphs>0</Paragraphs>
  <TotalTime>0</TotalTime>
  <ScaleCrop>false</ScaleCrop>
  <LinksUpToDate>false</LinksUpToDate>
  <CharactersWithSpaces>394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24 Ngô Nguyễn Việt Thắng 12a7</cp:lastModifiedBy>
  <dcterms:modified xsi:type="dcterms:W3CDTF">2026-07-21T16:54:02Z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eyJoZGlkIjoiY2ZjOWY2Y2M2ZjBkOTU3MmVjNmZhZjYwMmM0ZWM0YjYiLCJ1c2VySWQiOiIxMzkxODYxMjIyMTc2In0=</vt:lpwstr>
  </property>
  <property fmtid="{D5CDD505-2E9C-101B-9397-08002B2CF9AE}" pid="3" name="KSOProductBuildVer">
    <vt:lpwstr>1033-12.1.0.27458</vt:lpwstr>
  </property>
  <property fmtid="{D5CDD505-2E9C-101B-9397-08002B2CF9AE}" pid="4" name="ICV">
    <vt:lpwstr>D870739A2C004D9388F4510D6DD53BCC_12</vt:lpwstr>
  </property>
</Properties>
</file>